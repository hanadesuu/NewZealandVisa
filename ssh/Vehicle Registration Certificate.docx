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8EEA3">
      <w:pPr>
        <w:spacing w:after="100"/>
        <w:jc w:val="both"/>
        <w:rPr>
          <w:b/>
          <w:sz w:val="28"/>
        </w:rPr>
        <w:sectPr>
          <w:pgSz w:w="11906" w:h="16838"/>
          <w:pgMar w:top="510" w:right="510" w:bottom="510" w:left="510" w:header="720" w:footer="720" w:gutter="0"/>
          <w:cols w:space="720" w:num="1"/>
          <w:docGrid w:linePitch="360" w:charSpace="0"/>
        </w:sect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52070</wp:posOffset>
            </wp:positionV>
            <wp:extent cx="6563995" cy="9103995"/>
            <wp:effectExtent l="0" t="0" r="8255" b="1905"/>
            <wp:wrapTight wrapText="bothSides">
              <wp:wrapPolygon>
                <wp:start x="0" y="0"/>
                <wp:lineTo x="0" y="21559"/>
                <wp:lineTo x="21564" y="21559"/>
                <wp:lineTo x="21564" y="0"/>
                <wp:lineTo x="0" y="0"/>
              </wp:wrapPolygon>
            </wp:wrapTight>
            <wp:docPr id="2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0a202020202266696c746572223a202230220a7d0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6000" contrast="36000"/>
                      <a:extLst>
                        <a:ext uri="{CDFE0825-6DEF-4EF5-8246-60DE8C826C90}">
                          <a14:imgProps xmlns:a14="http://schemas.microsoft.com/office/drawing/2010/main">
                            <a14:imgLayer r:embed="rId7">
                              <a14:imgEffect name="5"/>
                            </a14:imgLayer>
                          </a14:imgProps>
                        </a:ext>
                      </a:extLst>
                    </a:blip>
                    <a:srcRect t="-78" r="3834"/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910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pPr w:leftFromText="180" w:rightFromText="180" w:vertAnchor="text" w:horzAnchor="page" w:tblpX="533" w:tblpY="-34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3"/>
        <w:gridCol w:w="5443"/>
      </w:tblGrid>
      <w:tr w14:paraId="57BA9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CE537">
            <w:pPr>
              <w:spacing w:after="0" w:line="240" w:lineRule="auto"/>
            </w:pPr>
            <w:r>
              <w:rPr>
                <w:sz w:val="16"/>
              </w:rPr>
              <w:t>Serial No.: 278778A014753CF63518467</w:t>
            </w:r>
          </w:p>
        </w:tc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00FA2">
            <w:pPr>
              <w:spacing w:after="0" w:line="240" w:lineRule="auto"/>
              <w:jc w:val="right"/>
            </w:pPr>
            <w:r>
              <w:rPr>
                <w:sz w:val="16"/>
              </w:rPr>
              <w:t>No.: 310009314228</w:t>
            </w:r>
          </w:p>
        </w:tc>
      </w:tr>
    </w:tbl>
    <w:p w14:paraId="59959D21">
      <w:pPr>
        <w:spacing w:after="100"/>
        <w:jc w:val="center"/>
      </w:pPr>
      <w:r>
        <w:rPr>
          <w:b/>
          <w:sz w:val="28"/>
        </w:rPr>
        <w:t>Registration Summary Information</w:t>
      </w:r>
    </w:p>
    <w:tbl>
      <w:tblPr>
        <w:tblStyle w:val="32"/>
        <w:tblW w:w="1158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2074"/>
        <w:gridCol w:w="1456"/>
        <w:gridCol w:w="1562"/>
        <w:gridCol w:w="1347"/>
        <w:gridCol w:w="1617"/>
        <w:gridCol w:w="1455"/>
        <w:gridCol w:w="1457"/>
      </w:tblGrid>
      <w:tr w14:paraId="7800DF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619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9F0C6">
            <w:pPr>
              <w:spacing w:after="0" w:line="240" w:lineRule="auto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3530" w:type="dxa"/>
            <w:gridSpan w:val="2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6CA74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1. Motor Vehicle Owner / Identification Document / No.</w:t>
            </w:r>
          </w:p>
        </w:tc>
        <w:tc>
          <w:tcPr>
            <w:tcW w:w="7438" w:type="dxa"/>
            <w:gridSpan w:val="5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1748C">
            <w:pPr>
              <w:spacing w:after="0" w:line="240" w:lineRule="auto"/>
            </w:pPr>
            <w:r>
              <w:rPr>
                <w:sz w:val="17"/>
              </w:rPr>
              <w:t>SHEN SHAOHUA / Resident Identity Card / 310229200002260010</w:t>
            </w:r>
          </w:p>
        </w:tc>
      </w:tr>
      <w:tr w14:paraId="22A487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619" w:type="dxa"/>
            <w:vMerge w:val="continu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62869">
            <w:pPr>
              <w:spacing w:after="0" w:line="240" w:lineRule="auto"/>
            </w:pPr>
          </w:p>
        </w:tc>
        <w:tc>
          <w:tcPr>
            <w:tcW w:w="207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92960">
            <w:pPr>
              <w:spacing w:after="0" w:line="240" w:lineRule="auto"/>
            </w:pPr>
            <w:r>
              <w:rPr>
                <w:sz w:val="17"/>
              </w:rPr>
              <w:t>2. Registration Authority</w:t>
            </w:r>
          </w:p>
        </w:tc>
        <w:tc>
          <w:tcPr>
            <w:tcW w:w="301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50A8F">
            <w:pPr>
              <w:spacing w:after="0" w:line="240" w:lineRule="auto"/>
            </w:pPr>
            <w:r>
              <w:rPr>
                <w:sz w:val="17"/>
              </w:rPr>
              <w:t>Vehicle Administration Office of the Traffic Police Corps of Shanghai Public Security Bureau</w:t>
            </w:r>
          </w:p>
        </w:tc>
        <w:tc>
          <w:tcPr>
            <w:tcW w:w="134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3031C">
            <w:pPr>
              <w:spacing w:after="0" w:line="240" w:lineRule="auto"/>
            </w:pPr>
            <w:r>
              <w:rPr>
                <w:sz w:val="17"/>
              </w:rPr>
              <w:t>3. Registration Date</w:t>
            </w:r>
          </w:p>
        </w:tc>
        <w:tc>
          <w:tcPr>
            <w:tcW w:w="1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B506C">
            <w:pPr>
              <w:spacing w:after="0" w:line="240" w:lineRule="auto"/>
            </w:pPr>
            <w:r>
              <w:rPr>
                <w:sz w:val="17"/>
              </w:rPr>
              <w:t>2023-07-17</w:t>
            </w:r>
          </w:p>
        </w:tc>
        <w:tc>
          <w:tcPr>
            <w:tcW w:w="1455" w:type="dxa"/>
          </w:tcPr>
          <w:p w14:paraId="0598ED78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4. Motor Vehicle Registration N</w:t>
            </w:r>
            <w:r>
              <w:rPr>
                <w:rFonts w:hint="eastAsia"/>
                <w:sz w:val="17"/>
              </w:rPr>
              <w:t>umber</w:t>
            </w:r>
          </w:p>
        </w:tc>
        <w:tc>
          <w:tcPr>
            <w:tcW w:w="14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ACAD7">
            <w:pPr>
              <w:spacing w:after="0" w:line="240" w:lineRule="auto"/>
            </w:pPr>
            <w:r>
              <w:rPr>
                <w:rFonts w:hint="eastAsia"/>
                <w:sz w:val="17"/>
              </w:rPr>
              <w:t>HU</w:t>
            </w:r>
            <w:r>
              <w:rPr>
                <w:sz w:val="17"/>
              </w:rPr>
              <w:t xml:space="preserve"> ACB8288</w:t>
            </w:r>
          </w:p>
        </w:tc>
      </w:tr>
    </w:tbl>
    <w:p w14:paraId="1CEC3AF7">
      <w:pPr>
        <w:spacing w:before="100" w:after="80"/>
        <w:jc w:val="center"/>
      </w:pPr>
      <w:r>
        <w:rPr>
          <w:b/>
          <w:sz w:val="26"/>
        </w:rPr>
        <w:t>Transfer Registration Summary Information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324"/>
        <w:gridCol w:w="3175"/>
        <w:gridCol w:w="1417"/>
        <w:gridCol w:w="1701"/>
        <w:gridCol w:w="1531"/>
      </w:tblGrid>
      <w:tr w14:paraId="7D18F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ECB75">
            <w:pPr>
              <w:spacing w:after="0" w:line="240" w:lineRule="auto"/>
              <w:jc w:val="center"/>
            </w:pPr>
            <w:r>
              <w:rPr>
                <w:b/>
              </w:rPr>
              <w:t>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0040C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81134">
            <w:pPr>
              <w:spacing w:after="0" w:line="240" w:lineRule="auto"/>
            </w:pPr>
          </w:p>
        </w:tc>
      </w:tr>
      <w:tr w14:paraId="7CCD51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41E42330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6BE14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6F6B5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357BD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9F3A1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45EFF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14:paraId="7FE6E8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EA887">
            <w:pPr>
              <w:spacing w:after="0" w:line="240" w:lineRule="auto"/>
              <w:jc w:val="center"/>
            </w:pPr>
            <w:r>
              <w:rPr>
                <w:b/>
              </w:rPr>
              <w:t>III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4329C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67657">
            <w:pPr>
              <w:spacing w:after="0" w:line="240" w:lineRule="auto"/>
            </w:pPr>
          </w:p>
        </w:tc>
      </w:tr>
      <w:tr w14:paraId="5A0796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587480A7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86442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AE66F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6FB7A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A5847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9776E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14:paraId="550319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27071">
            <w:pPr>
              <w:spacing w:after="0" w:line="240" w:lineRule="auto"/>
              <w:jc w:val="center"/>
            </w:pPr>
            <w:r>
              <w:rPr>
                <w:b/>
              </w:rPr>
              <w:t>IV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09CA1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5B6CF">
            <w:pPr>
              <w:spacing w:after="0" w:line="240" w:lineRule="auto"/>
            </w:pPr>
          </w:p>
        </w:tc>
      </w:tr>
      <w:tr w14:paraId="7E1ED6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730208B7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5519D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8B4B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0780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1967C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6FCD9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14:paraId="3FA884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B3CD2">
            <w:pPr>
              <w:spacing w:after="0" w:line="240" w:lineRule="auto"/>
              <w:jc w:val="center"/>
            </w:pPr>
            <w:r>
              <w:rPr>
                <w:b/>
              </w:rPr>
              <w:t>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8EF60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3FA5C">
            <w:pPr>
              <w:spacing w:after="0" w:line="240" w:lineRule="auto"/>
            </w:pPr>
          </w:p>
        </w:tc>
      </w:tr>
      <w:tr w14:paraId="27A374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3EEC02F7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A8343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A90C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04037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C3A60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84EC9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14:paraId="72837B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6DF73">
            <w:pPr>
              <w:spacing w:after="0" w:line="240" w:lineRule="auto"/>
              <w:jc w:val="center"/>
            </w:pPr>
            <w:r>
              <w:rPr>
                <w:b/>
              </w:rPr>
              <w:t>VI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70D60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90A78">
            <w:pPr>
              <w:spacing w:after="0" w:line="240" w:lineRule="auto"/>
            </w:pPr>
          </w:p>
        </w:tc>
      </w:tr>
      <w:tr w14:paraId="25A880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391F2846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8C87D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0530E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F0C70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D020D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46CA4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14:paraId="16E7DA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F65C4">
            <w:pPr>
              <w:spacing w:after="0" w:line="240" w:lineRule="auto"/>
              <w:jc w:val="center"/>
            </w:pPr>
            <w:r>
              <w:rPr>
                <w:b/>
              </w:rPr>
              <w:t>VII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FF642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0496">
            <w:pPr>
              <w:spacing w:after="0" w:line="240" w:lineRule="auto"/>
            </w:pPr>
          </w:p>
        </w:tc>
      </w:tr>
      <w:tr w14:paraId="743D85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Merge w:val="continue"/>
          </w:tcPr>
          <w:p w14:paraId="57BD8DF1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B47FF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5B54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7AAF4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5FD6D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80D92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</w:tbl>
    <w:p w14:paraId="772872BD">
      <w:pPr>
        <w:spacing w:before="80" w:after="0"/>
        <w:jc w:val="center"/>
      </w:pPr>
      <w:r>
        <w:rPr>
          <w:sz w:val="16"/>
        </w:rPr>
        <w:t>Page 1</w:t>
      </w:r>
    </w:p>
    <w:p w14:paraId="65C6A855">
      <w:r>
        <w:br w:type="page"/>
      </w:r>
    </w:p>
    <w:p w14:paraId="11349F78">
      <w:pPr>
        <w:spacing w:after="100"/>
        <w:jc w:val="center"/>
      </w:pPr>
      <w:r>
        <w:rPr>
          <w:b/>
          <w:sz w:val="28"/>
        </w:rPr>
        <w:t>Registered Motor Vehicle Information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070"/>
        <w:gridCol w:w="1780"/>
        <w:gridCol w:w="1770"/>
        <w:gridCol w:w="2715"/>
      </w:tblGrid>
      <w:tr w14:paraId="5CB0A2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68939">
            <w:pPr>
              <w:spacing w:after="0" w:line="240" w:lineRule="auto"/>
            </w:pPr>
            <w:r>
              <w:rPr>
                <w:sz w:val="16"/>
              </w:rPr>
              <w:t>5. Vehicle Type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B2641">
            <w:pPr>
              <w:spacing w:after="0" w:line="240" w:lineRule="auto"/>
            </w:pPr>
            <w:r>
              <w:rPr>
                <w:sz w:val="16"/>
              </w:rPr>
              <w:t>Small Sedan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73738">
            <w:pPr>
              <w:spacing w:after="0" w:line="240" w:lineRule="auto"/>
            </w:pPr>
            <w:r>
              <w:rPr>
                <w:sz w:val="16"/>
              </w:rPr>
              <w:t>6. Vehicle Brand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E549C">
            <w:pPr>
              <w:spacing w:after="0" w:line="240" w:lineRule="auto"/>
            </w:pPr>
            <w:r>
              <w:rPr>
                <w:sz w:val="16"/>
              </w:rPr>
              <w:t>XPENG</w:t>
            </w:r>
          </w:p>
        </w:tc>
      </w:tr>
      <w:tr w14:paraId="07AF5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389C1">
            <w:pPr>
              <w:spacing w:after="0" w:line="240" w:lineRule="auto"/>
            </w:pPr>
            <w:r>
              <w:rPr>
                <w:sz w:val="16"/>
              </w:rPr>
              <w:t>7. Vehicle Model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8BBBB">
            <w:pPr>
              <w:spacing w:after="0" w:line="240" w:lineRule="auto"/>
            </w:pPr>
            <w:r>
              <w:rPr>
                <w:sz w:val="16"/>
              </w:rPr>
              <w:t>NHQ7001BEVEC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6D046">
            <w:pPr>
              <w:spacing w:after="0" w:line="240" w:lineRule="auto"/>
            </w:pPr>
            <w:r>
              <w:rPr>
                <w:sz w:val="16"/>
              </w:rPr>
              <w:t>8. Body Color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0D105">
            <w:pPr>
              <w:spacing w:after="0" w:line="240" w:lineRule="auto"/>
            </w:pPr>
            <w:r>
              <w:rPr>
                <w:sz w:val="16"/>
              </w:rPr>
              <w:t>Gray</w:t>
            </w:r>
          </w:p>
        </w:tc>
      </w:tr>
      <w:tr w14:paraId="00EE2A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23985">
            <w:pPr>
              <w:spacing w:after="0" w:line="240" w:lineRule="auto"/>
            </w:pPr>
            <w:r>
              <w:rPr>
                <w:sz w:val="16"/>
              </w:rPr>
              <w:t>9. Vehicle Identification No. / VIN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59BBA">
            <w:pPr>
              <w:spacing w:after="0" w:line="240" w:lineRule="auto"/>
            </w:pPr>
            <w:r>
              <w:rPr>
                <w:sz w:val="16"/>
              </w:rPr>
              <w:t>L1NSPGHB5PA031486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40483">
            <w:pPr>
              <w:spacing w:after="0" w:line="240" w:lineRule="auto"/>
            </w:pPr>
            <w:r>
              <w:rPr>
                <w:sz w:val="16"/>
              </w:rPr>
              <w:t>10. Domestic / Imported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DFC8B">
            <w:pPr>
              <w:spacing w:after="0" w:line="240" w:lineRule="auto"/>
            </w:pPr>
            <w:r>
              <w:rPr>
                <w:sz w:val="16"/>
              </w:rPr>
              <w:t>Domestic</w:t>
            </w:r>
          </w:p>
        </w:tc>
      </w:tr>
      <w:tr w14:paraId="6A336E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E231B">
            <w:pPr>
              <w:spacing w:after="0" w:line="240" w:lineRule="auto"/>
            </w:pPr>
            <w:r>
              <w:rPr>
                <w:sz w:val="16"/>
              </w:rPr>
              <w:t>11. Engine No.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5AC3C">
            <w:pPr>
              <w:spacing w:after="0" w:line="240" w:lineRule="auto"/>
            </w:pPr>
            <w:r>
              <w:rPr>
                <w:sz w:val="16"/>
              </w:rPr>
              <w:t>D6FE826411031001EF1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D4E8A">
            <w:pPr>
              <w:spacing w:after="0" w:line="240" w:lineRule="auto"/>
            </w:pPr>
            <w:r>
              <w:rPr>
                <w:sz w:val="16"/>
              </w:rPr>
              <w:t>12. Engine Model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AEEAF">
            <w:pPr>
              <w:spacing w:after="0" w:line="240" w:lineRule="auto"/>
            </w:pPr>
            <w:r>
              <w:rPr>
                <w:sz w:val="16"/>
              </w:rPr>
              <w:t>TZ220XSFDM80A</w:t>
            </w:r>
          </w:p>
        </w:tc>
      </w:tr>
      <w:tr w14:paraId="77732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AE7FF">
            <w:pPr>
              <w:spacing w:after="0" w:line="240" w:lineRule="auto"/>
            </w:pPr>
            <w:r>
              <w:rPr>
                <w:sz w:val="16"/>
              </w:rPr>
              <w:t>13. Fuel Type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2F6AE">
            <w:pPr>
              <w:spacing w:after="0" w:line="240" w:lineRule="auto"/>
            </w:pPr>
            <w:r>
              <w:rPr>
                <w:sz w:val="16"/>
              </w:rPr>
              <w:t>Electricity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E5145">
            <w:pPr>
              <w:spacing w:after="0" w:line="240" w:lineRule="auto"/>
            </w:pPr>
            <w:r>
              <w:rPr>
                <w:sz w:val="16"/>
              </w:rPr>
              <w:t>14. Displacement / Power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098D0">
            <w:pPr>
              <w:spacing w:after="0" w:line="240" w:lineRule="auto"/>
            </w:pPr>
            <w:r>
              <w:rPr>
                <w:sz w:val="16"/>
              </w:rPr>
              <w:t>-- ml / 203 kW</w:t>
            </w:r>
          </w:p>
        </w:tc>
      </w:tr>
      <w:tr w14:paraId="3F0039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8AF78">
            <w:pPr>
              <w:spacing w:after="0" w:line="240" w:lineRule="auto"/>
            </w:pPr>
            <w:r>
              <w:rPr>
                <w:sz w:val="16"/>
              </w:rPr>
              <w:t>15. Manufacturer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0436C">
            <w:pPr>
              <w:spacing w:after="0" w:line="240" w:lineRule="auto"/>
            </w:pPr>
            <w:r>
              <w:rPr>
                <w:sz w:val="16"/>
              </w:rPr>
              <w:t>Zhaoqing XPeng New Energy Investment Co., Ltd.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73BE1">
            <w:pPr>
              <w:spacing w:after="0" w:line="240" w:lineRule="auto"/>
            </w:pPr>
            <w:r>
              <w:rPr>
                <w:sz w:val="16"/>
              </w:rPr>
              <w:t>16. Steering Type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12909">
            <w:pPr>
              <w:spacing w:after="0" w:line="240" w:lineRule="auto"/>
            </w:pPr>
            <w:r>
              <w:rPr>
                <w:sz w:val="16"/>
              </w:rPr>
              <w:t>Steering Wheel</w:t>
            </w:r>
          </w:p>
        </w:tc>
      </w:tr>
      <w:tr w14:paraId="390238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EA230">
            <w:pPr>
              <w:spacing w:after="0" w:line="240" w:lineRule="auto"/>
            </w:pPr>
            <w:r>
              <w:rPr>
                <w:sz w:val="16"/>
              </w:rPr>
              <w:t>17. Track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0CBB9">
            <w:pPr>
              <w:spacing w:after="0" w:line="240" w:lineRule="auto"/>
            </w:pPr>
            <w:r>
              <w:rPr>
                <w:sz w:val="16"/>
              </w:rPr>
              <w:t>Front: 1615 mm; Rear: 1621 mm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47290">
            <w:pPr>
              <w:spacing w:after="0" w:line="240" w:lineRule="auto"/>
            </w:pPr>
            <w:r>
              <w:rPr>
                <w:sz w:val="16"/>
              </w:rPr>
              <w:t>18. Number of Tires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BEFFA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1D0AC8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97799">
            <w:pPr>
              <w:spacing w:after="0" w:line="240" w:lineRule="auto"/>
            </w:pPr>
            <w:r>
              <w:rPr>
                <w:sz w:val="16"/>
              </w:rPr>
              <w:t>19. Tire Size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DF6BC">
            <w:pPr>
              <w:spacing w:after="0" w:line="240" w:lineRule="auto"/>
            </w:pPr>
            <w:r>
              <w:rPr>
                <w:sz w:val="16"/>
              </w:rPr>
              <w:t>245/50ZR18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4F16">
            <w:pPr>
              <w:spacing w:after="0" w:line="240" w:lineRule="auto"/>
            </w:pPr>
            <w:r>
              <w:rPr>
                <w:sz w:val="16"/>
              </w:rPr>
              <w:t>20. Number of Leaf Springs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9A8B9">
            <w:pPr>
              <w:spacing w:after="0" w:line="240" w:lineRule="auto"/>
            </w:pPr>
            <w:r>
              <w:rPr>
                <w:sz w:val="16"/>
              </w:rPr>
              <w:t>Rear axle: -- piece(s)</w:t>
            </w:r>
          </w:p>
        </w:tc>
      </w:tr>
      <w:tr w14:paraId="704561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A7F4E">
            <w:pPr>
              <w:spacing w:after="0" w:line="240" w:lineRule="auto"/>
            </w:pPr>
            <w:r>
              <w:rPr>
                <w:sz w:val="16"/>
              </w:rPr>
              <w:t>21. Wheelbase</w:t>
            </w:r>
          </w:p>
        </w:tc>
        <w:tc>
          <w:tcPr>
            <w:tcW w:w="3850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2BD96">
            <w:pPr>
              <w:spacing w:after="0" w:line="240" w:lineRule="auto"/>
            </w:pPr>
            <w:r>
              <w:rPr>
                <w:sz w:val="16"/>
              </w:rPr>
              <w:t>2998 mm</w:t>
            </w:r>
          </w:p>
        </w:tc>
        <w:tc>
          <w:tcPr>
            <w:tcW w:w="177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FECB2">
            <w:pPr>
              <w:spacing w:after="0" w:line="240" w:lineRule="auto"/>
            </w:pPr>
            <w:r>
              <w:rPr>
                <w:sz w:val="16"/>
              </w:rPr>
              <w:t>22. Number of Axles</w:t>
            </w:r>
          </w:p>
        </w:tc>
        <w:tc>
          <w:tcPr>
            <w:tcW w:w="271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85443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</w:tr>
      <w:tr w14:paraId="526F07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9093F">
            <w:pPr>
              <w:spacing w:after="0" w:line="240" w:lineRule="auto"/>
            </w:pPr>
            <w:r>
              <w:rPr>
                <w:sz w:val="16"/>
              </w:rPr>
              <w:t>23. Overall Dimensions</w:t>
            </w:r>
          </w:p>
        </w:tc>
        <w:tc>
          <w:tcPr>
            <w:tcW w:w="5620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49054">
            <w:pPr>
              <w:spacing w:after="0" w:line="240" w:lineRule="auto"/>
            </w:pPr>
            <w:r>
              <w:rPr>
                <w:sz w:val="16"/>
              </w:rPr>
              <w:t>Length: 4888 mm; Width: 1896 mm; Height: 1450 mm</w:t>
            </w:r>
          </w:p>
        </w:tc>
        <w:tc>
          <w:tcPr>
            <w:tcW w:w="2715" w:type="dxa"/>
            <w:vMerge w:val="restar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D1A335">
            <w:pPr>
              <w:spacing w:after="0" w:line="240" w:lineRule="auto"/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207645</wp:posOffset>
                      </wp:positionV>
                      <wp:extent cx="1114425" cy="990600"/>
                      <wp:effectExtent l="57150" t="19050" r="85725" b="952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0275BF">
                                  <w:pPr>
                                    <w:jc w:val="center"/>
                                    <w:rPr>
                                      <w:rFonts w:eastAsia="宋体"/>
                                      <w:color w:val="FF0000"/>
                                      <w:sz w:val="20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Cs w:val="24"/>
                                    </w:rPr>
                                    <w:t>Traffic Police Corps of Shanghai Public Security Bureau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05pt;margin-top:16.35pt;height:78pt;width:87.75pt;z-index:251659264;v-text-anchor:middle;mso-width-relative:page;mso-height-relative:page;" filled="f" stroked="t" coordsize="21600,21600" o:gfxdata="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J1f/3DVAAAACQEAAA8AAAAAAAAAAQAgAAAAIgAAAGRycy9k&#10;b3ducmV2LnhtbFBLAQIUABQAAAAIAIdO4kDprwzJsAIAAGoFAAAOAAAAAAAAAAEAIAAAACQBAABk&#10;cnMvZTJvRG9jLnhtbFBLBQYAAAAABgAGAFkBAABGBgAAAAA=&#10;">
                      <v:fill on="f" focussize="0,0"/>
                      <v:stroke color="#FF0000 [3204]" joinstyle="round"/>
                      <v:imagedata o:title=""/>
                      <o:lock v:ext="edit" aspectratio="f"/>
                      <v:shadow on="t" color="#000000" opacity="22937f" offset="0pt,1.81102362204724pt" origin="0f,32768f" matrix="65536f,0f,0f,65536f"/>
                      <v:textbox>
                        <w:txbxContent>
                          <w:p w14:paraId="560275BF">
                            <w:pPr>
                              <w:jc w:val="center"/>
                              <w:rPr>
                                <w:rFonts w:eastAsia="宋体"/>
                                <w:color w:val="FF0000"/>
                                <w:sz w:val="20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color w:val="FF0000"/>
                                <w:szCs w:val="24"/>
                              </w:rPr>
                              <w:t>Traffic Police Corps of Shanghai Public Security Bureau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16"/>
              </w:rPr>
              <w:t>33. Issuing Authority Seal</w:t>
            </w:r>
          </w:p>
        </w:tc>
      </w:tr>
      <w:tr w14:paraId="5B4432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DDBDC">
            <w:pPr>
              <w:spacing w:after="0" w:line="240" w:lineRule="auto"/>
            </w:pPr>
            <w:r>
              <w:rPr>
                <w:sz w:val="16"/>
              </w:rPr>
              <w:t>24. Cargo Compartment Internal Dimensions</w:t>
            </w:r>
          </w:p>
        </w:tc>
        <w:tc>
          <w:tcPr>
            <w:tcW w:w="5620" w:type="dxa"/>
            <w:gridSpan w:val="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83680">
            <w:pPr>
              <w:spacing w:after="0" w:line="240" w:lineRule="auto"/>
            </w:pPr>
            <w:r>
              <w:rPr>
                <w:sz w:val="16"/>
              </w:rPr>
              <w:t>Length: --; Width: --; Height: -- mm</w:t>
            </w:r>
          </w:p>
        </w:tc>
        <w:tc>
          <w:tcPr>
            <w:tcW w:w="2177" w:type="dxa"/>
            <w:vMerge w:val="continue"/>
            <w:shd w:val="clear" w:color="auto" w:fill="auto"/>
          </w:tcPr>
          <w:p w14:paraId="5F6FB373"/>
        </w:tc>
      </w:tr>
      <w:tr w14:paraId="02CE61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D84CA">
            <w:pPr>
              <w:spacing w:after="0" w:line="240" w:lineRule="auto"/>
            </w:pPr>
            <w:r>
              <w:rPr>
                <w:sz w:val="16"/>
              </w:rPr>
              <w:t>25. Gross Vehicle Mass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C1A91">
            <w:pPr>
              <w:spacing w:after="0" w:line="240" w:lineRule="auto"/>
            </w:pPr>
            <w:r>
              <w:rPr>
                <w:sz w:val="16"/>
              </w:rPr>
              <w:t>2415 kg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3F6B5">
            <w:pPr>
              <w:spacing w:after="0" w:line="240" w:lineRule="auto"/>
            </w:pPr>
            <w:r>
              <w:rPr>
                <w:sz w:val="16"/>
              </w:rPr>
              <w:t>26. Approved Load Mass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C42E9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  <w:tc>
          <w:tcPr>
            <w:tcW w:w="2177" w:type="dxa"/>
            <w:vMerge w:val="continue"/>
            <w:shd w:val="clear" w:color="auto" w:fill="auto"/>
          </w:tcPr>
          <w:p w14:paraId="280FD796"/>
        </w:tc>
      </w:tr>
      <w:tr w14:paraId="470A8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B399B">
            <w:pPr>
              <w:spacing w:after="0" w:line="240" w:lineRule="auto"/>
            </w:pPr>
            <w:r>
              <w:rPr>
                <w:sz w:val="16"/>
              </w:rPr>
              <w:t>27. Approved Passenger Capacity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DC7F4">
            <w:pPr>
              <w:spacing w:after="0" w:line="240" w:lineRule="auto"/>
            </w:pPr>
            <w:r>
              <w:rPr>
                <w:sz w:val="16"/>
              </w:rPr>
              <w:t>5 persons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CA18D">
            <w:pPr>
              <w:spacing w:after="0" w:line="240" w:lineRule="auto"/>
            </w:pPr>
            <w:r>
              <w:rPr>
                <w:sz w:val="16"/>
              </w:rPr>
              <w:t>28. Gross Mass of Semi-trailer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E63C2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  <w:tc>
          <w:tcPr>
            <w:tcW w:w="2177" w:type="dxa"/>
            <w:vMerge w:val="continue"/>
            <w:shd w:val="clear" w:color="auto" w:fill="auto"/>
          </w:tcPr>
          <w:p w14:paraId="7525D287"/>
        </w:tc>
      </w:tr>
      <w:tr w14:paraId="20A613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92D1C">
            <w:pPr>
              <w:spacing w:after="0" w:line="240" w:lineRule="auto"/>
            </w:pPr>
            <w:r>
              <w:rPr>
                <w:sz w:val="16"/>
              </w:rPr>
              <w:t>29. Cab Seating Capacity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48680">
            <w:pPr>
              <w:spacing w:after="0" w:line="240" w:lineRule="auto"/>
            </w:pPr>
            <w:r>
              <w:rPr>
                <w:sz w:val="16"/>
              </w:rPr>
              <w:t>-- persons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8DC1A">
            <w:pPr>
              <w:spacing w:after="0" w:line="240" w:lineRule="auto"/>
            </w:pPr>
            <w:r>
              <w:rPr>
                <w:sz w:val="16"/>
              </w:rPr>
              <w:t>30. Nature of Use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0B82C">
            <w:pPr>
              <w:spacing w:after="0" w:line="240" w:lineRule="auto"/>
            </w:pPr>
            <w:r>
              <w:rPr>
                <w:sz w:val="16"/>
              </w:rPr>
              <w:t>Non-commercial</w:t>
            </w:r>
          </w:p>
        </w:tc>
        <w:tc>
          <w:tcPr>
            <w:tcW w:w="2177" w:type="dxa"/>
            <w:vMerge w:val="continue"/>
            <w:shd w:val="clear" w:color="auto" w:fill="auto"/>
          </w:tcPr>
          <w:p w14:paraId="41F64AF3"/>
        </w:tc>
      </w:tr>
      <w:tr w14:paraId="3AE44E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27EE7">
            <w:pPr>
              <w:spacing w:after="0" w:line="240" w:lineRule="auto"/>
            </w:pPr>
            <w:r>
              <w:rPr>
                <w:sz w:val="16"/>
              </w:rPr>
              <w:t>31. Method of Acquisition</w:t>
            </w:r>
          </w:p>
        </w:tc>
        <w:tc>
          <w:tcPr>
            <w:tcW w:w="2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B37C2">
            <w:pPr>
              <w:spacing w:after="0" w:line="240" w:lineRule="auto"/>
            </w:pPr>
            <w:r>
              <w:rPr>
                <w:sz w:val="16"/>
              </w:rPr>
              <w:t>Purchase</w:t>
            </w:r>
          </w:p>
        </w:tc>
        <w:tc>
          <w:tcPr>
            <w:tcW w:w="178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7177E">
            <w:pPr>
              <w:spacing w:after="0" w:line="240" w:lineRule="auto"/>
            </w:pPr>
            <w:r>
              <w:rPr>
                <w:sz w:val="16"/>
              </w:rPr>
              <w:t>32. Date of Manufacture</w:t>
            </w:r>
          </w:p>
        </w:tc>
        <w:tc>
          <w:tcPr>
            <w:tcW w:w="1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D2D17">
            <w:pPr>
              <w:spacing w:after="0" w:line="240" w:lineRule="auto"/>
            </w:pPr>
            <w:r>
              <w:rPr>
                <w:sz w:val="16"/>
              </w:rPr>
              <w:t>2023-07-04</w:t>
            </w:r>
          </w:p>
        </w:tc>
        <w:tc>
          <w:tcPr>
            <w:tcW w:w="27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7AFE8">
            <w:pPr>
              <w:spacing w:after="0" w:line="240" w:lineRule="auto"/>
            </w:pPr>
            <w:r>
              <w:rPr>
                <w:sz w:val="16"/>
              </w:rPr>
              <w:t>34. Date of Issue  2023-07-17</w:t>
            </w:r>
          </w:p>
        </w:tc>
      </w:tr>
    </w:tbl>
    <w:p w14:paraId="639E5192">
      <w:pPr>
        <w:spacing w:before="100" w:after="0"/>
        <w:jc w:val="center"/>
        <w:rPr>
          <w:sz w:val="16"/>
        </w:rPr>
      </w:pPr>
      <w:r>
        <w:rPr>
          <w:sz w:val="16"/>
        </w:rPr>
        <w:t>Page 2</w:t>
      </w:r>
    </w:p>
    <w:p w14:paraId="27440DC7">
      <w:pPr>
        <w:rPr>
          <w:sz w:val="16"/>
        </w:rPr>
      </w:pPr>
      <w:r>
        <w:rPr>
          <w:sz w:val="16"/>
        </w:rPr>
        <w:br w:type="page"/>
      </w:r>
    </w:p>
    <w:p w14:paraId="3F79924C">
      <w:pPr>
        <w:spacing w:before="100" w:after="0"/>
        <w:jc w:val="left"/>
        <w:rPr>
          <w:sz w:val="16"/>
        </w:rPr>
      </w:pPr>
      <w:r>
        <w:rPr>
          <w:rStyle w:val="164"/>
          <w:lang w:val="en-US" w:eastAsia="zh-CN" w:bidi="ar"/>
        </w:rPr>
        <w:t>Translator Declaration:</w:t>
      </w:r>
      <w:r>
        <w:rPr>
          <w:rStyle w:val="165"/>
          <w:lang w:val="en-US" w:eastAsia="zh-CN" w:bidi="ar"/>
        </w:rPr>
        <w:br w:type="textWrapping"/>
      </w:r>
      <w:r>
        <w:rPr>
          <w:rStyle w:val="165"/>
          <w:lang w:val="en-US" w:eastAsia="zh-CN" w:bidi="ar"/>
        </w:rPr>
        <w:t>I</w:t>
      </w:r>
      <w:r>
        <w:rPr>
          <w:rStyle w:val="166"/>
          <w:lang w:val="en-US" w:eastAsia="zh-CN" w:bidi="ar"/>
        </w:rPr>
        <w:t>,</w:t>
      </w:r>
      <w:r>
        <w:rPr>
          <w:rStyle w:val="166"/>
          <w:rFonts w:hint="eastAsia"/>
          <w:lang w:val="en-US" w:eastAsia="zh-CN" w:bidi="ar"/>
        </w:rPr>
        <w:t xml:space="preserve"> </w:t>
      </w:r>
      <w:r>
        <w:rPr>
          <w:rStyle w:val="166"/>
          <w:b/>
          <w:bCs/>
          <w:lang w:val="en-US" w:eastAsia="zh-CN" w:bidi="ar"/>
        </w:rPr>
        <w:t>G</w:t>
      </w:r>
      <w:r>
        <w:rPr>
          <w:rStyle w:val="166"/>
          <w:rFonts w:hint="eastAsia"/>
          <w:b/>
          <w:bCs/>
          <w:lang w:val="en-US" w:eastAsia="zh-CN" w:bidi="ar"/>
        </w:rPr>
        <w:t>AO YINGHAO</w:t>
      </w:r>
      <w:r>
        <w:rPr>
          <w:rStyle w:val="166"/>
          <w:rFonts w:hint="eastAsia"/>
          <w:b w:val="0"/>
          <w:bCs w:val="0"/>
          <w:lang w:val="en-US" w:eastAsia="zh-CN" w:bidi="ar"/>
        </w:rPr>
        <w:t>,</w:t>
      </w:r>
      <w:r>
        <w:rPr>
          <w:rStyle w:val="165"/>
          <w:lang w:val="en-US" w:eastAsia="zh-CN" w:bidi="ar"/>
        </w:rPr>
        <w:t xml:space="preserve"> the undersigned translator, hereby certify that the attached English translation is true, complete and accurate to the original Chinese document.</w:t>
      </w:r>
      <w:r>
        <w:rPr>
          <w:rStyle w:val="165"/>
          <w:lang w:val="en-US" w:eastAsia="zh-CN" w:bidi="ar"/>
        </w:rPr>
        <w:br w:type="textWrapping"/>
      </w:r>
      <w:r>
        <w:rPr>
          <w:rStyle w:val="165"/>
          <w:lang w:val="en-US" w:eastAsia="zh-CN" w:bidi="ar"/>
        </w:rPr>
        <w:t>I passed the Test for English Majors – Band 8 (TEM-8) in 2023. Chinese is my native language, and I have professional proficiency in English, enabling me to provide accurate and complete Chinese-to-English translations.</w:t>
      </w:r>
      <w:r>
        <w:rPr>
          <w:rStyle w:val="165"/>
          <w:lang w:val="en-US" w:eastAsia="zh-CN" w:bidi="ar"/>
        </w:rPr>
        <w:br w:type="textWrapping"/>
      </w:r>
      <w:r>
        <w:rPr>
          <w:rStyle w:val="165"/>
          <w:lang w:val="en-US" w:eastAsia="zh-CN" w:bidi="ar"/>
        </w:rPr>
        <w:br w:type="textWrapping"/>
      </w:r>
      <w:r>
        <w:rPr>
          <w:rStyle w:val="167"/>
          <w:lang w:val="en-US" w:eastAsia="zh-CN" w:bidi="ar"/>
        </w:rPr>
        <w:t>Full Name:</w:t>
      </w:r>
      <w:r>
        <w:rPr>
          <w:rStyle w:val="165"/>
          <w:lang w:val="en-US" w:eastAsia="zh-CN" w:bidi="ar"/>
        </w:rPr>
        <w:t xml:space="preserve"> </w:t>
      </w:r>
      <w:r>
        <w:rPr>
          <w:rStyle w:val="168"/>
          <w:rFonts w:eastAsia="Times New Roman Bold"/>
          <w:lang w:val="en-US" w:eastAsia="zh-CN" w:bidi="ar"/>
        </w:rPr>
        <w:t>G</w:t>
      </w:r>
      <w:r>
        <w:rPr>
          <w:rStyle w:val="168"/>
          <w:rFonts w:hint="eastAsia" w:eastAsia="Times New Roman Bold"/>
          <w:lang w:val="en-US" w:eastAsia="zh-CN" w:bidi="ar"/>
        </w:rPr>
        <w:t xml:space="preserve">AO YINGHAO </w:t>
      </w:r>
      <w:r>
        <w:rPr>
          <w:rStyle w:val="168"/>
          <w:rFonts w:eastAsia="Times New Roman Bold"/>
          <w:lang w:val="en-US" w:eastAsia="zh-CN" w:bidi="ar"/>
        </w:rPr>
        <w:br w:type="textWrapping"/>
      </w:r>
      <w:r>
        <w:rPr>
          <w:rStyle w:val="169"/>
          <w:rFonts w:eastAsia="Times New Roman Bold"/>
          <w:lang w:val="en-US" w:eastAsia="zh-CN" w:bidi="ar"/>
        </w:rPr>
        <w:t xml:space="preserve">Email: </w:t>
      </w:r>
      <w:r>
        <w:rPr>
          <w:rStyle w:val="168"/>
          <w:rFonts w:eastAsia="Times New Roman Bold"/>
          <w:lang w:val="en-US" w:eastAsia="zh-CN" w:bidi="ar"/>
        </w:rPr>
        <w:t>1067403101@qq.com</w:t>
      </w:r>
      <w:r>
        <w:rPr>
          <w:rStyle w:val="168"/>
          <w:rFonts w:eastAsia="Times New Roman Bold"/>
          <w:lang w:val="en-US" w:eastAsia="zh-CN" w:bidi="ar"/>
        </w:rPr>
        <w:br w:type="textWrapping"/>
      </w:r>
      <w:r>
        <w:rPr>
          <w:rStyle w:val="169"/>
          <w:rFonts w:eastAsia="Times New Roman Bold"/>
          <w:lang w:val="en-US" w:eastAsia="zh-CN" w:bidi="ar"/>
        </w:rPr>
        <w:t>Mobile:</w:t>
      </w:r>
      <w:r>
        <w:rPr>
          <w:rStyle w:val="168"/>
          <w:rFonts w:eastAsia="Times New Roman Bold"/>
          <w:lang w:val="en-US" w:eastAsia="zh-CN" w:bidi="ar"/>
        </w:rPr>
        <w:t xml:space="preserve"> +86 17317374963</w:t>
      </w:r>
      <w:r>
        <w:rPr>
          <w:rStyle w:val="168"/>
          <w:rFonts w:eastAsia="Times New Roman Bold"/>
          <w:lang w:val="en-US" w:eastAsia="zh-CN" w:bidi="ar"/>
        </w:rPr>
        <w:br w:type="textWrapping"/>
      </w:r>
      <w:r>
        <w:rPr>
          <w:rStyle w:val="169"/>
          <w:rFonts w:eastAsia="Times New Roman Bold"/>
          <w:lang w:val="en-US" w:eastAsia="zh-CN" w:bidi="ar"/>
        </w:rPr>
        <w:t>Date:</w:t>
      </w:r>
      <w:r>
        <w:rPr>
          <w:rStyle w:val="168"/>
          <w:rFonts w:eastAsia="Times New Roman Bold"/>
          <w:lang w:val="en-US" w:eastAsia="zh-CN" w:bidi="ar"/>
        </w:rPr>
        <w:t xml:space="preserve"> 18 August 2026</w:t>
      </w:r>
      <w:r>
        <w:rPr>
          <w:rStyle w:val="168"/>
          <w:rFonts w:eastAsia="Times New Roman Bold"/>
          <w:lang w:val="en-US" w:eastAsia="zh-CN" w:bidi="ar"/>
        </w:rPr>
        <w:br w:type="textWrapping"/>
      </w:r>
      <w:r>
        <w:rPr>
          <w:rStyle w:val="169"/>
          <w:rFonts w:eastAsia="Times New Roman Bold"/>
          <w:lang w:val="en-US" w:eastAsia="zh-CN" w:bidi="ar"/>
        </w:rPr>
        <w:t xml:space="preserve">Signature: </w:t>
      </w:r>
      <w:r>
        <w:rPr>
          <w:rStyle w:val="168"/>
          <w:rFonts w:eastAsia="Times New Roman Bold"/>
          <w:lang w:val="en-US" w:eastAsia="zh-CN" w:bidi="ar"/>
        </w:rPr>
        <w:t>(Not required for electronic submission)</w:t>
      </w:r>
      <w:bookmarkStart w:id="0" w:name="_GoBack"/>
      <w:bookmarkEnd w:id="0"/>
    </w:p>
    <w:sectPr>
      <w:pgSz w:w="11906" w:h="16838"/>
      <w:pgMar w:top="510" w:right="510" w:bottom="510" w:left="51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Otesei-Rwi-Font C (v3.0)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tesei-Rwi-Font C (v3.0)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imes New Roman Bold"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BF8"/>
    <w:rsid w:val="001A5F95"/>
    <w:rsid w:val="0029639D"/>
    <w:rsid w:val="00326F90"/>
    <w:rsid w:val="00AA1D8D"/>
    <w:rsid w:val="00B47730"/>
    <w:rsid w:val="00C778B4"/>
    <w:rsid w:val="00CA1950"/>
    <w:rsid w:val="00CB0664"/>
    <w:rsid w:val="00DF5A33"/>
    <w:rsid w:val="00FC693F"/>
    <w:rsid w:val="3F38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font11"/>
    <w:basedOn w:val="132"/>
    <w:qFormat/>
    <w:uiPriority w:val="0"/>
    <w:rPr>
      <w:rFonts w:hint="default" w:ascii="Times New Roman Bold" w:hAnsi="Times New Roman Bold" w:eastAsia="Times New Roman Bold" w:cs="Times New Roman Bold"/>
      <w:b/>
      <w:bCs/>
      <w:color w:val="000000"/>
      <w:sz w:val="28"/>
      <w:szCs w:val="28"/>
      <w:u w:val="none"/>
    </w:rPr>
  </w:style>
  <w:style w:type="character" w:customStyle="1" w:styleId="165">
    <w:name w:val="font21"/>
    <w:basedOn w:val="132"/>
    <w:qFormat/>
    <w:uiPriority w:val="0"/>
    <w:rPr>
      <w:rFonts w:ascii="Times New Roman Regular" w:hAnsi="Times New Roman Regular" w:eastAsia="Times New Roman Regular" w:cs="Times New Roman Regular"/>
      <w:color w:val="000000"/>
      <w:sz w:val="22"/>
      <w:szCs w:val="22"/>
      <w:u w:val="none"/>
    </w:rPr>
  </w:style>
  <w:style w:type="character" w:customStyle="1" w:styleId="166">
    <w:name w:val="font31"/>
    <w:basedOn w:val="132"/>
    <w:qFormat/>
    <w:uiPriority w:val="0"/>
    <w:rPr>
      <w:rFonts w:hint="default" w:ascii="Times New Roman Regular" w:hAnsi="Times New Roman Regular" w:eastAsia="Times New Roman Regular" w:cs="Times New Roman Regular"/>
      <w:color w:val="000000"/>
      <w:sz w:val="22"/>
      <w:szCs w:val="22"/>
      <w:u w:val="none"/>
    </w:rPr>
  </w:style>
  <w:style w:type="character" w:customStyle="1" w:styleId="167">
    <w:name w:val="font41"/>
    <w:basedOn w:val="132"/>
    <w:qFormat/>
    <w:uiPriority w:val="0"/>
    <w:rPr>
      <w:rFonts w:hint="default" w:ascii="Times New Roman Bold" w:hAnsi="Times New Roman Bold" w:eastAsia="Times New Roman Bold" w:cs="Times New Roman Bold"/>
      <w:b/>
      <w:bCs/>
      <w:color w:val="000000"/>
      <w:sz w:val="22"/>
      <w:szCs w:val="22"/>
      <w:u w:val="none"/>
    </w:rPr>
  </w:style>
  <w:style w:type="character" w:customStyle="1" w:styleId="168">
    <w:name w:val="font51"/>
    <w:basedOn w:val="132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69">
    <w:name w:val="font61"/>
    <w:basedOn w:val="132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microsoft.com/office/2007/relationships/hdphoto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</Words>
  <Characters>1995</Characters>
  <Lines>17</Lines>
  <Paragraphs>4</Paragraphs>
  <TotalTime>0</TotalTime>
  <ScaleCrop>false</ScaleCrop>
  <LinksUpToDate>false</LinksUpToDate>
  <CharactersWithSpaces>2237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趣知洐</cp:lastModifiedBy>
  <dcterms:modified xsi:type="dcterms:W3CDTF">2026-08-18T17:40:14Z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eyJoZGlkIjoiOWJjNDVmN2EwZWZkMWRmNmEyMDlmMjljZjIxNWFiYmUiLCJ1c2VySWQiOiI1MDU0MTU0NDcifQ==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EDC47D7C06274A0CA3C25EF14330424C_12</vt:lpwstr>
  </property>
</Properties>
</file>